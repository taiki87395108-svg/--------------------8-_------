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b4dffdb6e2a3846d574f21e703e765395e376b"/>
    <w:p>
      <w:pPr>
        <w:pStyle w:val="1"/>
      </w:pPr>
      <w:r>
        <w:t xml:space="preserve">09-30 </w:t>
      </w:r>
      <w:r>
        <w:rPr>
          <w:rFonts w:hint="eastAsia"/>
        </w:rPr>
        <w:t xml:space="preserve">打ち合わせ:</w:t>
      </w:r>
      <w:r>
        <w:t xml:space="preserve"> </w:t>
      </w:r>
      <w:r>
        <w:rPr>
          <w:rFonts w:hint="eastAsia"/>
        </w:rPr>
        <w:t xml:space="preserve">省力化補助金申請</w:t>
      </w:r>
    </w:p>
    <w:p>
      <w:r>
        <w:pict>
          <v:rect style="width:0;height:1.5pt" o:hralign="center" o:hrstd="t" o:hr="t"/>
        </w:pict>
      </w:r>
    </w:p>
    <w:p>
      <w:pPr>
        <w:pStyle w:val="FirstParagraph"/>
      </w:pPr>
      <w:r>
        <w:rPr>
          <w:rFonts w:hint="eastAsia"/>
        </w:rPr>
        <w:t xml:space="preserve">はい、承知いたしました。ご指定の音声を文字起こしします。</w:t>
      </w:r>
    </w:p>
    <w:p>
      <w:r>
        <w:pict>
          <v:rect style="width:0;height:1.5pt" o:hralign="center" o:hrstd="t" o:hr="t"/>
        </w:pict>
      </w:r>
    </w:p>
    <w:bookmarkStart w:id="20" w:name="会議議事録"/>
    <w:p>
      <w:pPr>
        <w:pStyle w:val="3"/>
      </w:pPr>
      <w:r>
        <w:rPr>
          <w:rFonts w:hint="eastAsia"/>
        </w:rPr>
        <w:t xml:space="preserve">会議議事録</w:t>
      </w:r>
    </w:p>
    <w:p>
      <w:pPr>
        <w:pStyle w:val="FirstParagraph"/>
      </w:pPr>
      <w:r>
        <w:rPr>
          <w:rFonts w:hint="eastAsia"/>
          <w:b/>
          <w:bCs/>
        </w:rPr>
        <w:t xml:space="preserve">作成日:</w:t>
      </w:r>
      <w:r>
        <w:t xml:space="preserve"> </w:t>
      </w:r>
      <w:r>
        <w:rPr>
          <w:rFonts w:hint="eastAsia"/>
        </w:rPr>
        <w:t xml:space="preserve">2026年9月30日</w:t>
      </w:r>
    </w:p>
    <w:p>
      <w:pPr>
        <w:pStyle w:val="a2"/>
      </w:pPr>
      <w:r>
        <w:rPr>
          <w:rFonts w:hint="eastAsia"/>
          <w:b/>
          <w:bCs/>
        </w:rPr>
        <w:t xml:space="preserve">件名:</w:t>
      </w:r>
      <w:r>
        <w:t xml:space="preserve"> </w:t>
      </w:r>
      <w:r>
        <w:rPr>
          <w:rFonts w:hint="eastAsia"/>
        </w:rPr>
        <w:t xml:space="preserve">省力化補助金申請に関する打ち合わせ</w:t>
      </w:r>
    </w:p>
    <w:p>
      <w:pPr>
        <w:pStyle w:val="a2"/>
      </w:pPr>
      <w:r>
        <w:rPr>
          <w:rFonts w:hint="eastAsia"/>
          <w:b/>
          <w:bCs/>
        </w:rPr>
        <w:t xml:space="preserve">出席者:</w:t>
      </w:r>
    </w:p>
    <w:p>
      <w:pPr>
        <w:pStyle w:val="Compact"/>
        <w:numPr>
          <w:ilvl w:val="0"/>
          <w:numId w:val="1001"/>
        </w:numPr>
      </w:pPr>
      <w:r>
        <w:t xml:space="preserve">Speaker 1</w:t>
      </w:r>
    </w:p>
    <w:p>
      <w:pPr>
        <w:pStyle w:val="Compact"/>
        <w:numPr>
          <w:ilvl w:val="0"/>
          <w:numId w:val="1001"/>
        </w:numPr>
      </w:pPr>
      <w:r>
        <w:t xml:space="preserve">Speaker 2</w:t>
      </w:r>
    </w:p>
    <w:p>
      <w:pPr>
        <w:pStyle w:val="Compact"/>
        <w:numPr>
          <w:ilvl w:val="0"/>
          <w:numId w:val="1001"/>
        </w:numPr>
      </w:pPr>
      <w:r>
        <w:t xml:space="preserve">Speaker 3</w:t>
      </w:r>
    </w:p>
    <w:p>
      <w:r>
        <w:pict>
          <v:rect style="width:0;height:1.5pt" o:hralign="center" o:hrstd="t" o:hr="t"/>
        </w:pict>
      </w:r>
    </w:p>
    <w:p>
      <w:pPr>
        <w:pStyle w:val="FirstParagraph"/>
      </w:pPr>
      <w:r>
        <w:t xml:space="preserve">[Speaker 1] </w:t>
      </w:r>
      <w:r>
        <w:rPr>
          <w:rFonts w:hint="eastAsia"/>
        </w:rPr>
        <w:t xml:space="preserve">そしたら省力化の件、またシェアをさせていただければと思ってます。画面も共有しながら行きますけど、今回、トンボ飲料さんで、前、ものづくり補助金でやっていただいたやつで、ちょっと諸事情がありまして、やめちゃったんですね。そうなんですよ。</w:t>
      </w:r>
    </w:p>
    <w:p>
      <w:pPr>
        <w:pStyle w:val="a2"/>
      </w:pPr>
      <w:r>
        <w:rPr>
          <w:rFonts w:hint="eastAsia"/>
        </w:rPr>
        <w:t xml:space="preserve">その理由なんですけど、このトンボ飲料、今「グループ」っていうふうに名前が変わりまして。もともとトンボ飲料さんと、ほぼ同じ、ちょっとグループ会社ですかね、この「バランス」っていう株式会社バランスっていう会社があるんですけど、要するに、今年の6月かな、9月に少し組織体制が変わりまして。そのトンボ飲料ではもう製造しかしないみたいな感じで。今までトンボ飲料で作ってた「セレブレ」とか「シャンメリー」とか、そういったものはもう販売の方はこのバランスの方でっていうふうに変わったんですね。で、結局海外展開っていうのも、結局バランスさんでやらなくちゃいけなくなって。</w:t>
      </w:r>
    </w:p>
    <w:p>
      <w:pPr>
        <w:pStyle w:val="a2"/>
      </w:pPr>
      <w:r>
        <w:t xml:space="preserve">[Speaker 2] なるほど、なるほど。</w:t>
      </w:r>
    </w:p>
    <w:p>
      <w:pPr>
        <w:pStyle w:val="a2"/>
      </w:pPr>
      <w:r>
        <w:t xml:space="preserve">[Speaker 1] </w:t>
      </w:r>
      <w:r>
        <w:rPr>
          <w:rFonts w:hint="eastAsia"/>
        </w:rPr>
        <w:t xml:space="preserve">トンボ飲料で事業ができないっていうので、ちょっともっと早くわかってればあれだったんですけど、ここは補助金のためになんか待つことはできないっていうことで、ものづくり補助金は辞退したと。そういう経緯になっておりまして。なので、ちょっと省力化でも通したいっていう思いはあるという感じになってます。</w:t>
      </w:r>
    </w:p>
    <w:p>
      <w:pPr>
        <w:pStyle w:val="a2"/>
      </w:pPr>
      <w:r>
        <w:t xml:space="preserve">[Speaker 2] </w:t>
      </w:r>
      <w:r>
        <w:rPr>
          <w:rFonts w:hint="eastAsia"/>
        </w:rPr>
        <w:t xml:space="preserve">省力化はトンボ飲料としてですよね。</w:t>
      </w:r>
    </w:p>
    <w:p>
      <w:pPr>
        <w:pStyle w:val="a2"/>
      </w:pPr>
      <w:r>
        <w:t xml:space="preserve">[Speaker 1] </w:t>
      </w:r>
      <w:r>
        <w:rPr>
          <w:rFonts w:hint="eastAsia"/>
        </w:rPr>
        <w:t xml:space="preserve">その通りです。失礼いたします。で、今回ですね、一応フォルダーの方にはいくつかもう資料がありまして。</w:t>
      </w:r>
    </w:p>
    <w:p>
      <w:pPr>
        <w:pStyle w:val="a2"/>
      </w:pPr>
      <w:r>
        <w:t xml:space="preserve">[Speaker 3] そうですね、ちょっと。</w:t>
      </w:r>
    </w:p>
    <w:p>
      <w:pPr>
        <w:pStyle w:val="a2"/>
      </w:pPr>
      <w:r>
        <w:t xml:space="preserve">[Speaker 1] </w:t>
      </w:r>
      <w:r>
        <w:rPr>
          <w:rFonts w:hint="eastAsia"/>
        </w:rPr>
        <w:t xml:space="preserve">日本人さんの時と同じような感じで、ちょっと前半部分こっちでも壁打ちして持っていって、一応先方に確認してもらうので、やってて。一応この文章である程度「いいですよ」って形だったんで、またここに肉付け・体裁調整してもらえたらなと思ってます。今こっちの方で先にシェアしていくと、後半は書いてないんですが、一応今一人あたりの方は、これは3.5%でっていう話だったんで、一応もうこの数字で確定です。</w:t>
      </w:r>
    </w:p>
    <w:p>
      <w:pPr>
        <w:pStyle w:val="a2"/>
      </w:pPr>
      <w:r>
        <w:rPr>
          <w:rFonts w:hint="eastAsia"/>
        </w:rPr>
        <w:t xml:space="preserve">もらえたらと思います。一応直近が4,319,298円で、これ一応計算済みなんですけど、もしかしたらちょっと違うかもしれないんで、ちょっとまた変わったら言います。</w:t>
      </w:r>
    </w:p>
    <w:p>
      <w:pPr>
        <w:pStyle w:val="a2"/>
      </w:pPr>
      <w:r>
        <w:t xml:space="preserve">[Speaker 2] </w:t>
      </w:r>
      <w:r>
        <w:rPr>
          <w:rFonts w:hint="eastAsia"/>
        </w:rPr>
        <w:t xml:space="preserve">わかりました。これって人数とかもわかります？</w:t>
      </w:r>
    </w:p>
    <w:p>
      <w:pPr>
        <w:pStyle w:val="a2"/>
      </w:pPr>
      <w:r>
        <w:t xml:space="preserve">[Speaker 1] </w:t>
      </w:r>
      <w:r>
        <w:rPr>
          <w:rFonts w:hint="eastAsia"/>
        </w:rPr>
        <w:t xml:space="preserve">人数は、えっとですね。</w:t>
      </w:r>
    </w:p>
    <w:p>
      <w:pPr>
        <w:pStyle w:val="a2"/>
      </w:pPr>
      <w:r>
        <w:t xml:space="preserve">[Speaker 3] </w:t>
      </w:r>
      <w:r>
        <w:rPr>
          <w:rFonts w:hint="eastAsia"/>
        </w:rPr>
        <w:t xml:space="preserve">ちょっと待ってくださいね。</w:t>
      </w:r>
    </w:p>
    <w:p>
      <w:pPr>
        <w:pStyle w:val="a2"/>
      </w:pPr>
      <w:r>
        <w:t xml:space="preserve">[Speaker 1] </w:t>
      </w:r>
      <w:r>
        <w:rPr>
          <w:rFonts w:hint="eastAsia"/>
        </w:rPr>
        <w:t xml:space="preserve">何人で割ったかですよね。</w:t>
      </w:r>
    </w:p>
    <w:p>
      <w:pPr>
        <w:pStyle w:val="a2"/>
      </w:pPr>
      <w:r>
        <w:t xml:space="preserve">[Speaker 3] そうです、そうです。</w:t>
      </w:r>
    </w:p>
    <w:p>
      <w:pPr>
        <w:pStyle w:val="a2"/>
      </w:pPr>
      <w:r>
        <w:t xml:space="preserve">[Speaker 1] </w:t>
      </w:r>
      <w:r>
        <w:rPr>
          <w:rFonts w:hint="eastAsia"/>
        </w:rPr>
        <w:t xml:space="preserve">えっとですね、あ、166名で割ってまして。で、一応前月分の給与支払額が、えっと、7億1700万3483円。うんうんうん。</w:t>
      </w:r>
    </w:p>
    <w:p>
      <w:pPr>
        <w:pStyle w:val="a2"/>
      </w:pPr>
      <w:r>
        <w:t xml:space="preserve">[Speaker 2] </w:t>
      </w:r>
      <w:r>
        <w:rPr>
          <w:rFonts w:hint="eastAsia"/>
        </w:rPr>
        <w:t xml:space="preserve">それが、あ、そうか、決算書、あ、そうか、決算書ではないですもんね。</w:t>
      </w:r>
    </w:p>
    <w:p>
      <w:pPr>
        <w:pStyle w:val="a2"/>
      </w:pPr>
      <w:r>
        <w:t xml:space="preserve">[Speaker 1] </w:t>
      </w:r>
      <w:r>
        <w:rPr>
          <w:rFonts w:hint="eastAsia"/>
        </w:rPr>
        <w:t xml:space="preserve">あ、そうです、そうです。給与支給総額を算出してっていう、うんうんうんうん、額になってます。</w:t>
      </w:r>
    </w:p>
    <w:p>
      <w:pPr>
        <w:pStyle w:val="a2"/>
      </w:pPr>
      <w:r>
        <w:t xml:space="preserve">[Speaker 2] </w:t>
      </w:r>
      <w:r>
        <w:rPr>
          <w:rFonts w:hint="eastAsia"/>
        </w:rPr>
        <w:t xml:space="preserve">単純にかければその数字になるってことですよね。100以上かければ。</w:t>
      </w:r>
    </w:p>
    <w:p>
      <w:pPr>
        <w:pStyle w:val="a2"/>
      </w:pPr>
      <w:r>
        <w:t xml:space="preserve">[Speaker 1] </w:t>
      </w:r>
      <w:r>
        <w:rPr>
          <w:rFonts w:hint="eastAsia"/>
        </w:rPr>
        <w:t xml:space="preserve">そうだと思います。どうなるんですかね。わかりました。Meetって送れないんですよね、画像みたいなの。送れないんでしたっけ？</w:t>
      </w:r>
    </w:p>
    <w:p>
      <w:pPr>
        <w:pStyle w:val="a2"/>
      </w:pPr>
      <w:r>
        <w:t xml:space="preserve">[Speaker 2] </w:t>
      </w:r>
      <w:r>
        <w:rPr>
          <w:rFonts w:hint="eastAsia"/>
        </w:rPr>
        <w:t xml:space="preserve">送れないです。</w:t>
      </w:r>
    </w:p>
    <w:p>
      <w:pPr>
        <w:pStyle w:val="a2"/>
      </w:pPr>
      <w:r>
        <w:t xml:space="preserve">[Speaker 1] </w:t>
      </w:r>
      <w:r>
        <w:rPr>
          <w:rFonts w:hint="eastAsia"/>
        </w:rPr>
        <w:t xml:space="preserve">ちょっと待ってくださいね。チャットみたいな形で。</w:t>
      </w:r>
    </w:p>
    <w:p>
      <w:pPr>
        <w:pStyle w:val="a2"/>
      </w:pPr>
      <w:r>
        <w:t xml:space="preserve">[Speaker 2] チャットはあるんですけど。</w:t>
      </w:r>
    </w:p>
    <w:p>
      <w:pPr>
        <w:pStyle w:val="a2"/>
      </w:pPr>
      <w:r>
        <w:t xml:space="preserve">[Speaker 1] </w:t>
      </w:r>
      <w:r>
        <w:rPr>
          <w:rFonts w:hint="eastAsia"/>
        </w:rPr>
        <w:t xml:space="preserve">今Slackにスクショしたやつを送ります。</w:t>
      </w:r>
    </w:p>
    <w:p>
      <w:pPr>
        <w:pStyle w:val="a2"/>
      </w:pPr>
      <w:r>
        <w:t xml:space="preserve">[Speaker 2] </w:t>
      </w:r>
      <w:r>
        <w:rPr>
          <w:rFonts w:hint="eastAsia"/>
        </w:rPr>
        <w:t xml:space="preserve">ありがとうございます。あれですよね、今回基準年度の考え方変わったんで、シートなくなりましたもんね、提出するやつ。一応過去のやつに当てはめて計算。</w:t>
      </w:r>
    </w:p>
    <w:p>
      <w:pPr>
        <w:pStyle w:val="a2"/>
      </w:pPr>
      <w:r>
        <w:t xml:space="preserve">[Speaker 1] ああ、やっぱそうですよね。</w:t>
      </w:r>
    </w:p>
    <w:p>
      <w:pPr>
        <w:pStyle w:val="a2"/>
      </w:pPr>
      <w:r>
        <w:t xml:space="preserve">[Speaker 2] </w:t>
      </w:r>
      <w:r>
        <w:rPr>
          <w:rFonts w:hint="eastAsia"/>
        </w:rPr>
        <w:t xml:space="preserve">結局もらわないとわかんないですもんね。ありがとうございます。</w:t>
      </w:r>
    </w:p>
    <w:p>
      <w:pPr>
        <w:pStyle w:val="a2"/>
      </w:pPr>
      <w:r>
        <w:t xml:space="preserve">[Speaker 1] </w:t>
      </w:r>
      <w:r>
        <w:rPr>
          <w:rFonts w:hint="eastAsia"/>
        </w:rPr>
        <w:t xml:space="preserve">これです。じゃあ今計算したらこの感じになってます。</w:t>
      </w:r>
    </w:p>
    <w:p>
      <w:pPr>
        <w:pStyle w:val="a2"/>
      </w:pPr>
      <w:r>
        <w:t xml:space="preserve">[Speaker 2] ありがとうございます。</w:t>
      </w:r>
    </w:p>
    <w:p>
      <w:pPr>
        <w:pStyle w:val="a2"/>
      </w:pPr>
      <w:r>
        <w:t xml:space="preserve">[Speaker 1] </w:t>
      </w:r>
      <w:r>
        <w:rPr>
          <w:rFonts w:hint="eastAsia"/>
        </w:rPr>
        <w:t xml:space="preserve">で、様式3見たら、その事業完了までも、僕2%でいいのかなと思ってたんですけど、3%ぐらいにしないとダメみたいで。</w:t>
      </w:r>
    </w:p>
    <w:p>
      <w:pPr>
        <w:pStyle w:val="a2"/>
      </w:pPr>
      <w:r>
        <w:t xml:space="preserve">[Speaker 2] </w:t>
      </w:r>
      <w:r>
        <w:rPr>
          <w:rFonts w:hint="eastAsia"/>
        </w:rPr>
        <w:t xml:space="preserve">そう、足元のってやつですよね。</w:t>
      </w:r>
    </w:p>
    <w:p>
      <w:pPr>
        <w:pStyle w:val="a2"/>
      </w:pPr>
      <w:r>
        <w:t xml:space="preserve">[Speaker 1] </w:t>
      </w:r>
      <w:r>
        <w:rPr>
          <w:rFonts w:hint="eastAsia"/>
        </w:rPr>
        <w:t xml:space="preserve">足元のってやつが。物価上昇なんで、2%ぐらいでいいんかなと思ってたら、Q&amp;Aには「3%を目安ぐらいにしてください」みたいなのが書いてあって。</w:t>
      </w:r>
    </w:p>
    <w:p>
      <w:pPr>
        <w:pStyle w:val="a2"/>
      </w:pPr>
      <w:r>
        <w:t xml:space="preserve">[Speaker 2] </w:t>
      </w:r>
      <w:r>
        <w:rPr>
          <w:rFonts w:hint="eastAsia"/>
        </w:rPr>
        <w:t xml:space="preserve">そうですよね。結構その県のこれまでの最低賃金の上昇パーセントぐらいはやったほうがいいみたいな説もあったりとか。</w:t>
      </w:r>
    </w:p>
    <w:p>
      <w:pPr>
        <w:pStyle w:val="a2"/>
      </w:pPr>
      <w:r>
        <w:t xml:space="preserve">[Speaker 1] </w:t>
      </w:r>
      <w:r>
        <w:rPr>
          <w:rFonts w:hint="eastAsia"/>
        </w:rPr>
        <w:t xml:space="preserve">公募要領によってバラバラですし、補助金によってバラバラ。</w:t>
      </w:r>
    </w:p>
    <w:p>
      <w:pPr>
        <w:pStyle w:val="a2"/>
      </w:pPr>
      <w:r>
        <w:t xml:space="preserve">[Speaker 2] </w:t>
      </w:r>
      <w:r>
        <w:rPr>
          <w:rFonts w:hint="eastAsia"/>
        </w:rPr>
        <w:t xml:space="preserve">統一してくれると思うんですけど。確かに2%だとちょっと弱いかもしれないですね。</w:t>
      </w:r>
    </w:p>
    <w:p>
      <w:pPr>
        <w:pStyle w:val="a2"/>
      </w:pPr>
      <w:r>
        <w:t xml:space="preserve">[Speaker 1] そこはペナルティないらしいので、なさそうな。</w:t>
      </w:r>
    </w:p>
    <w:p>
      <w:pPr>
        <w:pStyle w:val="a2"/>
      </w:pPr>
      <w:r>
        <w:t xml:space="preserve">[Speaker 2] </w:t>
      </w:r>
      <w:r>
        <w:rPr>
          <w:rFonts w:hint="eastAsia"/>
        </w:rPr>
        <w:t xml:space="preserve">そうですよね。結局、基準年度の時に引き直す感じになりますもんね。</w:t>
      </w:r>
    </w:p>
    <w:p>
      <w:pPr>
        <w:pStyle w:val="a2"/>
      </w:pPr>
      <w:r>
        <w:t xml:space="preserve">[Speaker 1] </w:t>
      </w:r>
      <w:r>
        <w:rPr>
          <w:rFonts w:hint="eastAsia"/>
        </w:rPr>
        <w:t xml:space="preserve">そうです、結局ベースになるからそうですよね。</w:t>
      </w:r>
    </w:p>
    <w:p>
      <w:pPr>
        <w:pStyle w:val="a2"/>
      </w:pPr>
      <w:r>
        <w:t xml:space="preserve">[Speaker 2] </w:t>
      </w:r>
      <w:r>
        <w:rPr>
          <w:rFonts w:hint="eastAsia"/>
        </w:rPr>
        <w:t xml:space="preserve">何の意味があるんかなっていう。結構言ったもん勝ち的なところはありますよね。</w:t>
      </w:r>
    </w:p>
    <w:p>
      <w:pPr>
        <w:pStyle w:val="a2"/>
      </w:pPr>
      <w:r>
        <w:t xml:space="preserve">[Speaker 1] </w:t>
      </w:r>
      <w:r>
        <w:rPr>
          <w:rFonts w:hint="eastAsia"/>
        </w:rPr>
        <w:t xml:space="preserve">言ったもん勝ちですね。なんかよくわかんないな。そうですね。</w:t>
      </w:r>
    </w:p>
    <w:p>
      <w:pPr>
        <w:pStyle w:val="a2"/>
      </w:pPr>
      <w:r>
        <w:t xml:space="preserve">[Speaker 2] </w:t>
      </w:r>
      <w:r>
        <w:rPr>
          <w:rFonts w:hint="eastAsia"/>
        </w:rPr>
        <w:t xml:space="preserve">そしたら足元も3.5%で合わせちゃいます？</w:t>
      </w:r>
    </w:p>
    <w:p>
      <w:pPr>
        <w:pStyle w:val="a2"/>
      </w:pPr>
      <w:r>
        <w:t xml:space="preserve">[Speaker 1] </w:t>
      </w:r>
      <w:r>
        <w:rPr>
          <w:rFonts w:hint="eastAsia"/>
        </w:rPr>
        <w:t xml:space="preserve">いや、足元は一旦3%にしてもらっていいですか。で、そこから3.5%上がっていくっていう感じで。はい。あ、ごめんなさい、事業計画のやつ書いてないですけど、また3年で。3年ですね。はい、お願いします。</w:t>
      </w:r>
    </w:p>
    <w:p>
      <w:pPr>
        <w:pStyle w:val="a2"/>
      </w:pPr>
      <w:r>
        <w:rPr>
          <w:rFonts w:hint="eastAsia"/>
        </w:rPr>
        <w:t xml:space="preserve">で、一応年間稼働日数は245っていうのは聞いてまして。で、今ちょっと総労働時間は勤怠の資料だけもらって、ちょっとまだ算出できてないので、分かり次第またシェアします。で、一応金融機関の借り入れはなしというふうになってます。</w:t>
      </w:r>
    </w:p>
    <w:p>
      <w:pPr>
        <w:pStyle w:val="a2"/>
      </w:pPr>
      <w:r>
        <w:t xml:space="preserve">[Speaker 3] </w:t>
      </w:r>
      <w:r>
        <w:rPr>
          <w:rFonts w:hint="eastAsia"/>
        </w:rPr>
        <w:t xml:space="preserve">で、今回なんですけども、</w:t>
      </w:r>
    </w:p>
    <w:p>
      <w:pPr>
        <w:pStyle w:val="a2"/>
      </w:pPr>
      <w:r>
        <w:t xml:space="preserve">[Speaker 1] </w:t>
      </w:r>
      <w:r>
        <w:rPr>
          <w:rFonts w:hint="eastAsia"/>
        </w:rPr>
        <w:t xml:space="preserve">一応計画としては、この「パウチ自動供給装置」っていうものを導入するっていう計画になります。で、一応この見積もり、今もらってて、ただちょっと値引きとかがあったんで、「ちょっとこれ消してください」みたいな。で、ちょっと金額は多少変更かかってくると思うんですけど、まあ総額は変わらないと思うので、一応この価格にはい、なってます。あと、ちょっと名称を変えてもらうような感じは依頼してるので。うん、はい。で、金額はこのベースになってます。はいはい。</w:t>
      </w:r>
    </w:p>
    <w:p>
      <w:pPr>
        <w:pStyle w:val="a2"/>
      </w:pPr>
      <w:r>
        <w:rPr>
          <w:rFonts w:hint="eastAsia"/>
        </w:rPr>
        <w:t xml:space="preserve">で、ここから説明したい。まずこれ、Gラインっていうのが、いくつか製造ラインがあって、5個かな。A、B、G、F、H、G…</w:t>
      </w:r>
      <w:r>
        <w:t xml:space="preserve"> E、F、Gか、っていうのがありまして。で、そのうちのGラインっていうところなんですけど。</w:t>
      </w:r>
    </w:p>
    <w:p>
      <w:pPr>
        <w:pStyle w:val="a2"/>
      </w:pPr>
      <w:r>
        <w:t xml:space="preserve">[Speaker 3] </w:t>
      </w:r>
      <w:r>
        <w:rPr>
          <w:rFonts w:hint="eastAsia"/>
        </w:rPr>
        <w:t xml:space="preserve">ごめんなさい、画面共有がめんどくさいな。</w:t>
      </w:r>
    </w:p>
    <w:p>
      <w:pPr>
        <w:pStyle w:val="a2"/>
      </w:pPr>
      <w:r>
        <w:t xml:space="preserve">[Speaker 1] </w:t>
      </w:r>
      <w:r>
        <w:rPr>
          <w:rFonts w:hint="eastAsia"/>
        </w:rPr>
        <w:t xml:space="preserve">どういう商品かっていうと、なんか、いわゆるこういうパウチゼリー商品ですね。よく見るやつだと、ウィダーとか、そういうパウチに、この中にストローが入ってて、キャップを閉めるみたいなタイプ。こういう製品をGライン、EとGで作ってるみたい。</w:t>
      </w:r>
    </w:p>
    <w:p>
      <w:pPr>
        <w:pStyle w:val="a2"/>
      </w:pPr>
      <w:r>
        <w:t xml:space="preserve">[Speaker 2] あ、Eもそうなんですね。</w:t>
      </w:r>
    </w:p>
    <w:p>
      <w:pPr>
        <w:pStyle w:val="a2"/>
      </w:pPr>
      <w:r>
        <w:t xml:space="preserve">[Speaker 1] </w:t>
      </w:r>
      <w:r>
        <w:rPr>
          <w:rFonts w:hint="eastAsia"/>
        </w:rPr>
        <w:t xml:space="preserve">パウチ関係では。はい。えっと待ってくださいね、またこれテキストで送るんですけど、今回あんま関係ないんですけど、Aラインと、はい、Bラインでドリンク類作ってるんですね。で、多分ドリンク類なんで、ガラス瓶とかそっち系のドリンク。ああ、ないんかな。バランスではないような気がするんですけど。自社製品だとこういう多分シャルドネとか、あ、シャンメリーか、シャンメリーとかセレブレとかを作ってるのがAとかBのラインで。えっと、Fラインがスティックゼリーで。って言って、多分ここには、多分ないんですけど。</w:t>
      </w:r>
    </w:p>
    <w:p>
      <w:pPr>
        <w:pStyle w:val="a2"/>
      </w:pPr>
      <w:r>
        <w:t xml:space="preserve">[Speaker 3] </w:t>
      </w:r>
      <w:r>
        <w:rPr>
          <w:rFonts w:hint="eastAsia"/>
        </w:rPr>
        <w:t xml:space="preserve">出てこないな。</w:t>
      </w:r>
    </w:p>
    <w:p>
      <w:pPr>
        <w:pStyle w:val="a2"/>
      </w:pPr>
      <w:r>
        <w:t xml:space="preserve">[Speaker 1] </w:t>
      </w:r>
      <w:r>
        <w:rPr>
          <w:rFonts w:hint="eastAsia"/>
        </w:rPr>
        <w:t xml:space="preserve">イメージ、こういうやつですけど、ちょっとわかりづらいですよね。イメージこういうやつか。この三方がシールで付くような。で、まあそれも一応トンボさん作ってるのは、これの中がゼリーのやつをFラインで。で、EとGが、この、えっと、こういうパウチゼリーを作ってるっていうラインになります。</w:t>
      </w:r>
    </w:p>
    <w:p>
      <w:pPr>
        <w:pStyle w:val="a2"/>
      </w:pPr>
      <w:r>
        <w:rPr>
          <w:rFonts w:hint="eastAsia"/>
        </w:rPr>
        <w:t xml:space="preserve">で、えっと、今回入れるロボット供給装置が、えっと、レイアウトにした方がいいかな。こういうGラインの中の…。じゃあごめんなさい、こっちの方がいいかな。これが、えっと、Gラインの4号棟1階なんですけど。</w:t>
      </w:r>
    </w:p>
    <w:p>
      <w:pPr>
        <w:pStyle w:val="a2"/>
      </w:pPr>
      <w:r>
        <w:t xml:space="preserve">[Speaker 3] うんうんうん。</w:t>
      </w:r>
    </w:p>
    <w:p>
      <w:pPr>
        <w:pStyle w:val="a2"/>
      </w:pPr>
      <w:r>
        <w:t xml:space="preserve">[Speaker 1] </w:t>
      </w:r>
      <w:r>
        <w:rPr>
          <w:rFonts w:hint="eastAsia"/>
        </w:rPr>
        <w:t xml:space="preserve">ここが今回対象になる生体室。生体っていうもんですね。あ、そうですね、生体って。あ、で、要するにここがスタートで、ここに人が立ってまして。えっと、ここにカセットがあって、ここにさっきのパウチ、まあ要するにまだペラペラの状態のパウチがあって、それをカセットに手で詰めていくんですね。で、詰めたら今度この機械に入っていって、で、この機械で、あそこでいうストロー、</w:t>
      </w:r>
    </w:p>
    <w:p>
      <w:pPr>
        <w:pStyle w:val="a2"/>
      </w:pPr>
      <w:r>
        <w:t xml:space="preserve">[Speaker 3] うんうんうん。</w:t>
      </w:r>
    </w:p>
    <w:p>
      <w:pPr>
        <w:pStyle w:val="a2"/>
      </w:pPr>
      <w:r>
        <w:t xml:space="preserve">[Speaker 1] </w:t>
      </w:r>
      <w:r>
        <w:rPr>
          <w:rFonts w:hint="eastAsia"/>
        </w:rPr>
        <w:t xml:space="preserve">スパウトって言うんですけど、はいはいはい、ストローをここで、えっと、圧着する。</w:t>
      </w:r>
    </w:p>
    <w:p>
      <w:pPr>
        <w:pStyle w:val="a2"/>
      </w:pPr>
      <w:r>
        <w:t xml:space="preserve">[Speaker 2] あはははは、なるほどなるほど。</w:t>
      </w:r>
    </w:p>
    <w:p>
      <w:pPr>
        <w:pStyle w:val="a2"/>
      </w:pPr>
      <w:r>
        <w:t xml:space="preserve">[Speaker 1] </w:t>
      </w:r>
      <w:r>
        <w:rPr>
          <w:rFonts w:hint="eastAsia"/>
        </w:rPr>
        <w:t xml:space="preserve">はい、するんですね。で、圧着したら今度、ここからビーっていって、ここで、なんとかチェック、リークチェッカー。要するに今ここなんですけど、リークです。で、品質、袋に穴が開いてないかとか、そういったのを検査しますと。で、ここまで行くと、今度隣の部屋に行きまして、ここ今回は関係ないんですけど、この部屋に行って、ここであのゼリーを充填する部屋になってると。</w:t>
      </w:r>
    </w:p>
    <w:p>
      <w:pPr>
        <w:pStyle w:val="a2"/>
      </w:pPr>
      <w:r>
        <w:rPr>
          <w:rFonts w:hint="eastAsia"/>
        </w:rPr>
        <w:t xml:space="preserve">で、ここに、生体室の中にホッパーローダーっていうのがあって、これか。これがホッパーローダーなんですけど、ここにキャップがあって、キャップをこのコンベアでビーっていって、多分この辺でキャップを取り付けるみたいな感じで。</w:t>
      </w:r>
    </w:p>
    <w:p>
      <w:pPr>
        <w:pStyle w:val="a2"/>
      </w:pPr>
      <w:r>
        <w:t xml:space="preserve">[Speaker 2] </w:t>
      </w:r>
      <w:r>
        <w:rPr>
          <w:rFonts w:hint="eastAsia"/>
        </w:rPr>
        <w:t xml:space="preserve">中身も充填すると。</w:t>
      </w:r>
    </w:p>
    <w:p>
      <w:pPr>
        <w:pStyle w:val="a2"/>
      </w:pPr>
      <w:r>
        <w:t xml:space="preserve">[Speaker 1] </w:t>
      </w:r>
      <w:r>
        <w:rPr>
          <w:rFonts w:hint="eastAsia"/>
        </w:rPr>
        <w:t xml:space="preserve">中身充填して、多分出来上がったやつにキャップをする。で、できたらまたコンベア流れていって、殺菌するんですね。</w:t>
      </w:r>
    </w:p>
    <w:p>
      <w:pPr>
        <w:pStyle w:val="a2"/>
      </w:pPr>
      <w:r>
        <w:t xml:space="preserve">[Speaker 3] はあはあはあはあ。</w:t>
      </w:r>
    </w:p>
    <w:p>
      <w:pPr>
        <w:pStyle w:val="a2"/>
      </w:pPr>
      <w:r>
        <w:t xml:space="preserve">[Speaker 1] </w:t>
      </w:r>
      <w:r>
        <w:rPr>
          <w:rFonts w:hint="eastAsia"/>
        </w:rPr>
        <w:t xml:space="preserve">2階に行くと。2階で包装とか箱詰めをする。</w:t>
      </w:r>
    </w:p>
    <w:p>
      <w:pPr>
        <w:pStyle w:val="a2"/>
      </w:pPr>
      <w:r>
        <w:t xml:space="preserve">[Speaker 3] うんうんうんうんうん。</w:t>
      </w:r>
    </w:p>
    <w:p>
      <w:pPr>
        <w:pStyle w:val="a2"/>
      </w:pPr>
      <w:r>
        <w:t xml:space="preserve">[Speaker 1] </w:t>
      </w:r>
      <w:r>
        <w:rPr>
          <w:rFonts w:hint="eastAsia"/>
        </w:rPr>
        <w:t xml:space="preserve">で、終わったらまた1階に降りてくるみたいな流れになります。こっちが一応2階の図面になってまして。ここの包装室に人がいてっていうような感じになってます。</w:t>
      </w:r>
    </w:p>
    <w:p>
      <w:pPr>
        <w:pStyle w:val="a2"/>
      </w:pPr>
      <w:r>
        <w:t xml:space="preserve">[Speaker 2] </w:t>
      </w:r>
      <w:r>
        <w:rPr>
          <w:rFonts w:hint="eastAsia"/>
        </w:rPr>
        <w:t xml:space="preserve">これ全部一連でGラインっていうくくり？</w:t>
      </w:r>
    </w:p>
    <w:p>
      <w:pPr>
        <w:pStyle w:val="a2"/>
      </w:pPr>
      <w:r>
        <w:t xml:space="preserve">[Speaker 1] </w:t>
      </w:r>
      <w:r>
        <w:rPr>
          <w:rFonts w:hint="eastAsia"/>
        </w:rPr>
        <w:t xml:space="preserve">あ、そうですね。ラインとしてはそちらの流れでGラインですね。で、この元の原料はこの仕込み室っていうとこで。</w:t>
      </w:r>
    </w:p>
    <w:p>
      <w:pPr>
        <w:pStyle w:val="a2"/>
      </w:pPr>
      <w:r>
        <w:t xml:space="preserve">[Speaker 2] </w:t>
      </w:r>
      <w:r>
        <w:rPr>
          <w:rFonts w:hint="eastAsia"/>
        </w:rPr>
        <w:t xml:space="preserve">はあはあはあはあ、ここでゼリー作ってるみたいな。なるほど、仕込み室ですね。</w:t>
      </w:r>
    </w:p>
    <w:p>
      <w:pPr>
        <w:pStyle w:val="a2"/>
      </w:pPr>
      <w:r>
        <w:t xml:space="preserve">[Speaker 1] </w:t>
      </w:r>
      <w:r>
        <w:rPr>
          <w:rFonts w:hint="eastAsia"/>
        </w:rPr>
        <w:t xml:space="preserve">この仕込み室でやって、ゼリー自体の殺菌がまずここであるみたいな。詰めて、製品になったパウチにゼリーが入った状態のものを、このレトルトスチーマーでまた殺菌するみたいなんです。</w:t>
      </w:r>
    </w:p>
    <w:p>
      <w:pPr>
        <w:pStyle w:val="a2"/>
      </w:pPr>
      <w:r>
        <w:rPr>
          <w:rFonts w:hint="eastAsia"/>
        </w:rPr>
        <w:t xml:space="preserve">で、これの生体室の図面がこのGラインレイアウトっていうのになりまして。今お見せしてた感じだと、こういう感じです。</w:t>
      </w:r>
    </w:p>
    <w:p>
      <w:pPr>
        <w:pStyle w:val="a2"/>
      </w:pPr>
      <w:r>
        <w:t xml:space="preserve">[Speaker 3] うんうんうんうん、なります。</w:t>
      </w:r>
    </w:p>
    <w:p>
      <w:pPr>
        <w:pStyle w:val="a2"/>
      </w:pPr>
      <w:r>
        <w:t xml:space="preserve">[Speaker 1] </w:t>
      </w:r>
      <w:r>
        <w:rPr>
          <w:rFonts w:hint="eastAsia"/>
        </w:rPr>
        <w:t xml:space="preserve">今回入れるのがこの赤枠のとこですね。これがパウチ自動供給装置になります。で、えっとですね、今要するに、ここに人が立って、カセットにパウチを詰めるのに3分。そうですね。それが5分で機械、この生体機に流れて空っぽになる。で、また3分でここにパウチを供給する。また流れていくっていう、この作業をずーっと、この人がやってると。</w:t>
      </w:r>
    </w:p>
    <w:p>
      <w:pPr>
        <w:pStyle w:val="a2"/>
      </w:pPr>
      <w:r>
        <w:t xml:space="preserve">[Speaker 2] はい。</w:t>
      </w:r>
    </w:p>
    <w:p>
      <w:pPr>
        <w:pStyle w:val="a2"/>
      </w:pPr>
      <w:r>
        <w:t xml:space="preserve">[Speaker 1] </w:t>
      </w:r>
      <w:r>
        <w:rPr>
          <w:rFonts w:hint="eastAsia"/>
        </w:rPr>
        <w:t xml:space="preserve">ここの緑色のとこが踏み台らしいんですけど、踏み台に乗って、カセットにこうやって詰めてる。で、そのパウチの詰めるところに、このロボット装置を置くと。</w:t>
      </w:r>
    </w:p>
    <w:p>
      <w:pPr>
        <w:pStyle w:val="a2"/>
      </w:pPr>
      <w:r>
        <w:t xml:space="preserve">[Speaker 2] はあはあ、なるほど。</w:t>
      </w:r>
    </w:p>
    <w:p>
      <w:pPr>
        <w:pStyle w:val="a2"/>
      </w:pPr>
      <w:r>
        <w:t xml:space="preserve">[Speaker 1] </w:t>
      </w:r>
      <w:r>
        <w:rPr>
          <w:rFonts w:hint="eastAsia"/>
        </w:rPr>
        <w:t xml:space="preserve">そうすることで、一応ここの人がいなくなってよくなると。つきっきりの人が。なんで、まあ、本当につきっきりらしいんですよね。1日の稼働時間ずっとここには必ず人が立ってて、5分おきになくなっちゃうので。「じゃあその5分待ってる間何してるんですか？」って聞いたら、そのパウチは束になってるんで、1回ほぐすらしいんですよね。</w:t>
      </w:r>
    </w:p>
    <w:p>
      <w:pPr>
        <w:pStyle w:val="a2"/>
      </w:pPr>
      <w:r>
        <w:t xml:space="preserve">[Speaker 2] ああ、ありましたね。</w:t>
      </w:r>
    </w:p>
    <w:p>
      <w:pPr>
        <w:pStyle w:val="a2"/>
      </w:pPr>
      <w:r>
        <w:t xml:space="preserve">[Speaker 1] </w:t>
      </w:r>
      <w:r>
        <w:rPr>
          <w:rFonts w:hint="eastAsia"/>
        </w:rPr>
        <w:t xml:space="preserve">2枚くっつかないようにって。結局そんなことやってると、あっという間に5分になっちゃって。</w:t>
      </w:r>
    </w:p>
    <w:p>
      <w:pPr>
        <w:pStyle w:val="a2"/>
      </w:pPr>
      <w:r>
        <w:t xml:space="preserve">[Speaker 2] </w:t>
      </w:r>
      <w:r>
        <w:rPr>
          <w:rFonts w:hint="eastAsia"/>
        </w:rPr>
        <w:t xml:space="preserve">なんで、生産性は良くないんですけど、みたいなこと言ってたんですけど。</w:t>
      </w:r>
    </w:p>
    <w:p>
      <w:pPr>
        <w:pStyle w:val="a2"/>
      </w:pPr>
      <w:r>
        <w:t xml:space="preserve">[Speaker 1] </w:t>
      </w:r>
      <w:r>
        <w:rPr>
          <w:rFonts w:hint="eastAsia"/>
        </w:rPr>
        <w:t xml:space="preserve">なんで、きっちりいなきゃいけないと。で、一応、トンボさん的な課題としては、一応この工場の稼働時間が8時半から夜中の2時までで、やっぱその夜勤の人がいなくて。人が集まらなくて、稼働を止めるってことまではいかないんですけど、その日勤の人にお願いして、もう夜勤にも回ってもらって、なんとか回してるみたいな状態らしい。なんで、ここのロボットができると、夜勤に関しては人がいなくてよくなるっていう感じでこれを入れたいっていうのが本音のところです。あ、ここまで大丈夫ですか。</w:t>
      </w:r>
    </w:p>
    <w:p>
      <w:pPr>
        <w:pStyle w:val="a2"/>
      </w:pPr>
      <w:r>
        <w:t xml:space="preserve">[Speaker 3] </w:t>
      </w:r>
      <w:r>
        <w:rPr>
          <w:rFonts w:hint="eastAsia"/>
        </w:rPr>
        <w:t xml:space="preserve">大丈夫です。</w:t>
      </w:r>
    </w:p>
    <w:p>
      <w:pPr>
        <w:pStyle w:val="a2"/>
      </w:pPr>
      <w:r>
        <w:t xml:space="preserve">[Speaker 1] </w:t>
      </w:r>
      <w:r>
        <w:rPr>
          <w:rFonts w:hint="eastAsia"/>
        </w:rPr>
        <w:t xml:space="preserve">はい、ありがとうございます。一応ヒアリングしてきた内容なんですけども。</w:t>
      </w:r>
    </w:p>
    <w:p>
      <w:pPr>
        <w:pStyle w:val="a2"/>
      </w:pPr>
      <w:r>
        <w:rPr>
          <w:rFonts w:hint="eastAsia"/>
        </w:rPr>
        <w:t xml:space="preserve">一応会社の状況とかっていうのは、ちょっと利益が減ってたんで、なんでですかっていうの聞いてます。</w:t>
      </w:r>
    </w:p>
    <w:p>
      <w:pPr>
        <w:pStyle w:val="a2"/>
      </w:pPr>
      <w:r>
        <w:rPr>
          <w:rFonts w:hint="eastAsia"/>
        </w:rPr>
        <w:t xml:space="preserve">トンボ飲料さんの売り上げ的には、自社製品の方がだいたい売り上げの2割で、8割は受託生産、OEM、ODMの製品っていうとこらしいです。で、取引してる会社さんで言うと、誰もが知ってるような会社さんばっかり。すごいですね。製品になってます。ここは強みというか。あの、しっかりと品質の衛生管理もしっかりされてたりっていうところで、強みかなっていうとこです。ただ利益に関しては結構ほぼ一つの商品で見てもあんまり利益がないっていう。結構薄利多売みたいなところは見え隠れするっていう感じです。で、イオンさんはODMの予定。イオンさん自身でレシピとかノウハウはないので、トップバリュさんと共同開発して製品製造しているので、ここはある程度利益取れてるんですけど、他の会社さんのはもうレシピもらってそれを作ってるっていう感じなんで、本当に加工賃ぐらい。加工賃と原材料費ちょっとプラスして売上になってるみたいな感じのようです。</w:t>
      </w:r>
    </w:p>
    <w:p>
      <w:pPr>
        <w:pStyle w:val="a2"/>
      </w:pPr>
      <w:r>
        <w:rPr>
          <w:rFonts w:hint="eastAsia"/>
        </w:rPr>
        <w:t xml:space="preserve">で、一応自社、僕は自社グループっていうふうにしてるんですけど、自社グループ製品としては、主力商品はこういった商品になってます。で、パウチの供給レイアウトに関しては、今お伝えしたような感じで、あと人の配置なんですけど、さっきの生産室に2人います。うん、はい、さっきのパウチを供給する人と、あとストローを指す機械のところのオペレーターの人。充填室の方は充填する機械のところに1人オペレーターの方がいる。2階の包装室には2から3名いて包装箱詰めをしているというような感じで、結構少ない人数で結構な量やってるんだなっていう。一応日勤も夜勤も配置人数は同じということでした。</w:t>
      </w:r>
    </w:p>
    <w:p>
      <w:pPr>
        <w:pStyle w:val="a2"/>
      </w:pPr>
      <w:r>
        <w:rPr>
          <w:rFonts w:hint="eastAsia"/>
        </w:rPr>
        <w:t xml:space="preserve">稼働時間、さっきお伝えしたような感じで、8時半から26時で。一応シフト的にはこんな感じですね。早番、中番、遅番みたいな感じで。一応終わりの時間はすみません。僕、勝手に入れ替わるような形で書いてるんですけど、そんな感じで。まあ、6時半から出勤されて、稼働が8時半つってたんで、2時間は準備時間に使ってるでいいのかなと。</w:t>
      </w:r>
    </w:p>
    <w:p>
      <w:pPr>
        <w:pStyle w:val="a2"/>
      </w:pPr>
      <w:r>
        <w:rPr>
          <w:rFonts w:hint="eastAsia"/>
        </w:rPr>
        <w:t xml:space="preserve">で、1日あたり作れる量としては、一品種をもうずっと延々に作る日はだいたい15万袋。二品種の時はだいたい10万袋。多分入れ替えがなんかあったりするんだと思うんです。</w:t>
      </w:r>
    </w:p>
    <w:p>
      <w:pPr>
        <w:pStyle w:val="a2"/>
      </w:pPr>
      <w:r>
        <w:t xml:space="preserve">[Speaker 2] </w:t>
      </w:r>
      <w:r>
        <w:rPr>
          <w:rFonts w:hint="eastAsia"/>
        </w:rPr>
        <w:t xml:space="preserve">けど、入れ替えの時間が。</w:t>
      </w:r>
    </w:p>
    <w:p>
      <w:pPr>
        <w:pStyle w:val="a2"/>
      </w:pPr>
      <w:r>
        <w:t xml:space="preserve">[Speaker 1] </w:t>
      </w:r>
      <w:r>
        <w:rPr>
          <w:rFonts w:hint="eastAsia"/>
        </w:rPr>
        <w:t xml:space="preserve">あるんじゃないかな。多分充填機の方のあれかなと思うんですけど。一応そういう感じになってます。現在のパウチ投入時間がさっき言ったような感じですね。3分で投入して、5分インターバルがあってみたいな感じを繰り返す。で、待ち時間でほぐしてるっていうことですね。</w:t>
      </w:r>
    </w:p>
    <w:p>
      <w:pPr>
        <w:pStyle w:val="a2"/>
      </w:pPr>
      <w:r>
        <w:rPr>
          <w:rFonts w:hint="eastAsia"/>
        </w:rPr>
        <w:t xml:space="preserve">夜勤の担当者が確保できない時に無理して出勤してもらってるのはどのぐらいの頻度ですかって聞いたんですけど、当初、あの人材派遣の人で一部賄ってるみたいなこと言ってたんですが、直近ではもう派遣の人っていうか全然見つからなくて。</w:t>
      </w:r>
    </w:p>
    <w:p>
      <w:pPr>
        <w:pStyle w:val="a2"/>
      </w:pPr>
      <w:r>
        <w:t xml:space="preserve">[Speaker 2] そうなんですね。</w:t>
      </w:r>
    </w:p>
    <w:p>
      <w:pPr>
        <w:pStyle w:val="a2"/>
      </w:pPr>
      <w:r>
        <w:t xml:space="preserve">[Speaker 1] </w:t>
      </w:r>
      <w:r>
        <w:rPr>
          <w:rFonts w:hint="eastAsia"/>
        </w:rPr>
        <w:t xml:space="preserve">自社の日勤のスタッフで賄っておられるっていうので、結構シフトのあれは結構負担がかかったのかなって感じ。</w:t>
      </w:r>
    </w:p>
    <w:p>
      <w:pPr>
        <w:pStyle w:val="a2"/>
      </w:pPr>
      <w:r>
        <w:rPr>
          <w:rFonts w:hint="eastAsia"/>
        </w:rPr>
        <w:t xml:space="preserve">設備導入後なんですけども、パウチ自体は一束50枚ぐらいのもので。結局ですね、補充です。ロボットがパウチを流すんですけど。</w:t>
      </w:r>
    </w:p>
    <w:p>
      <w:pPr>
        <w:pStyle w:val="a2"/>
      </w:pPr>
      <w:r>
        <w:t xml:space="preserve">[Speaker 3] こ、</w:t>
      </w:r>
    </w:p>
    <w:p>
      <w:pPr>
        <w:pStyle w:val="a2"/>
      </w:pPr>
      <w:r>
        <w:t xml:space="preserve">[Speaker 1] </w:t>
      </w:r>
      <w:r>
        <w:rPr>
          <w:rFonts w:hint="eastAsia"/>
        </w:rPr>
        <w:t xml:space="preserve">この専用パレットに、このパウチを補充する。補充しておくっていうのは、これちょっと人がやらなきゃいけないらしいんですね。1パレットあたり1200袋入るんですけど、今回このパレットを、90枚入れるんですね。イメージ的には、朝から日勤にかけての人が、このパレットにとにかくパウチをどんどん詰めていくみたい。</w:t>
      </w:r>
    </w:p>
    <w:p>
      <w:pPr>
        <w:pStyle w:val="a2"/>
      </w:pPr>
      <w:r>
        <w:t xml:space="preserve">[Speaker 2] はいはいはいはい。</w:t>
      </w:r>
    </w:p>
    <w:p>
      <w:pPr>
        <w:pStyle w:val="a2"/>
      </w:pPr>
      <w:r>
        <w:t xml:space="preserve">[Speaker 1] </w:t>
      </w:r>
      <w:r>
        <w:rPr>
          <w:rFonts w:hint="eastAsia"/>
        </w:rPr>
        <w:t xml:space="preserve">で、その時間、昼の時間帯の人でも夜の分までパレットに詰める。そしたら夜はパレットにはパウチがあるので、あとは基本的にはロボットが自動的にやってくれる。2時間に1回だ。2時間だっけな。2時間。あ、そうだ、100分。</w:t>
      </w:r>
    </w:p>
    <w:p>
      <w:pPr>
        <w:pStyle w:val="a2"/>
      </w:pPr>
      <w:r>
        <w:t xml:space="preserve">[Speaker 3] </w:t>
      </w:r>
      <w:r>
        <w:rPr>
          <w:rFonts w:hint="eastAsia"/>
        </w:rPr>
        <w:t xml:space="preserve">100分に1回。</w:t>
      </w:r>
    </w:p>
    <w:p>
      <w:pPr>
        <w:pStyle w:val="a2"/>
      </w:pPr>
      <w:r>
        <w:t xml:space="preserve">[Speaker 1] </w:t>
      </w:r>
      <w:r>
        <w:rPr>
          <w:rFonts w:hint="eastAsia"/>
        </w:rPr>
        <w:t xml:space="preserve">えっと、なんだっけ、この。パレットの入れ替えみたいな。</w:t>
      </w:r>
    </w:p>
    <w:p>
      <w:pPr>
        <w:pStyle w:val="a2"/>
      </w:pPr>
      <w:r>
        <w:t xml:space="preserve">[Speaker 2] のがある。</w:t>
      </w:r>
    </w:p>
    <w:p>
      <w:pPr>
        <w:pStyle w:val="a2"/>
      </w:pPr>
      <w:r>
        <w:t xml:space="preserve">[Speaker 1] はいはいはい。</w:t>
      </w:r>
    </w:p>
    <w:p>
      <w:pPr>
        <w:pStyle w:val="a2"/>
      </w:pPr>
      <w:r>
        <w:t xml:space="preserve">[Speaker 1] </w:t>
      </w:r>
      <w:r>
        <w:rPr>
          <w:rFonts w:hint="eastAsia"/>
        </w:rPr>
        <w:t xml:space="preserve">はい、なんですけど、今度はこのオペレーターの人が兼務できるので、それぐらいだったら。</w:t>
      </w:r>
    </w:p>
    <w:p>
      <w:pPr>
        <w:pStyle w:val="a2"/>
      </w:pPr>
      <w:r>
        <w:t xml:space="preserve">[Speaker 2] なるほどなるほど。</w:t>
      </w:r>
    </w:p>
    <w:p>
      <w:pPr>
        <w:pStyle w:val="a2"/>
      </w:pPr>
      <w:r>
        <w:t xml:space="preserve">[Speaker 1] </w:t>
      </w:r>
      <w:r>
        <w:rPr>
          <w:rFonts w:hint="eastAsia"/>
        </w:rPr>
        <w:t xml:space="preserve">はい。でも本当にここは夜は人はいなくていい。</w:t>
      </w:r>
    </w:p>
    <w:p>
      <w:pPr>
        <w:pStyle w:val="a2"/>
      </w:pPr>
      <w:r>
        <w:t xml:space="preserve">[Speaker 2] っていう。</w:t>
      </w:r>
    </w:p>
    <w:p>
      <w:pPr>
        <w:pStyle w:val="a2"/>
      </w:pPr>
      <w:r>
        <w:t xml:space="preserve">[Speaker 1] </w:t>
      </w:r>
      <w:r>
        <w:rPr>
          <w:rFonts w:hint="eastAsia"/>
        </w:rPr>
        <w:t xml:space="preserve">うんうんうんうんうん、夜勤に関しては、導入後はここ一人だけになるっていう感じ。なるほどなるほど。うんうんうんうんうん。</w:t>
      </w:r>
    </w:p>
    <w:p>
      <w:pPr>
        <w:pStyle w:val="a2"/>
      </w:pPr>
      <w:r>
        <w:t xml:space="preserve">[Speaker 3] </w:t>
      </w:r>
      <w:r>
        <w:rPr>
          <w:rFonts w:hint="eastAsia"/>
        </w:rPr>
        <w:t xml:space="preserve">はい。イメージはこういう感じになってます。</w:t>
      </w:r>
    </w:p>
    <w:p>
      <w:pPr>
        <w:pStyle w:val="a2"/>
      </w:pPr>
      <w:r>
        <w:t xml:space="preserve">[Speaker 1] </w:t>
      </w:r>
      <w:r>
        <w:rPr>
          <w:rFonts w:hint="eastAsia"/>
        </w:rPr>
        <w:t xml:space="preserve">パレット一枚に詰める時間、だいたい2分ぐらいかなっていうのが資料に書いてあるんですけど、だいたい2分ぐらい。もうちょっと実際はかかるかもしれないんですけど、試算で2分でいいかなと思ってます。で、詰め作業は早番の投入担当者が行って、詰めきれない分を中番の人も手伝ってやる。で、遅番の人は詰め作業はしません。で、夜の時間のパレット補充はさっき言ったオペレーターの人が兼務できますということで、空いた人員の生かし方っていうとこで、ここはもうあんまり先方の方ではアイディアなかったんですけど、日本公庫さんで書いてくれたような感じで、なんか製造業だとよくこういうのあるんですけど。</w:t>
      </w:r>
    </w:p>
    <w:p>
      <w:pPr>
        <w:pStyle w:val="a2"/>
      </w:pPr>
      <w:r>
        <w:rPr>
          <w:rFonts w:hint="eastAsia"/>
        </w:rPr>
        <w:t xml:space="preserve">この森野さんだとどうですかって聞いて、あ、それでこの三つならあるかなみたいな話だったんで、一応こういう業務に持っていくみたいなところにかければいいかなと思ってます。</w:t>
      </w:r>
    </w:p>
    <w:p>
      <w:pPr>
        <w:pStyle w:val="a2"/>
      </w:pPr>
      <w:r>
        <w:rPr>
          <w:rFonts w:hint="eastAsia"/>
        </w:rPr>
        <w:t xml:space="preserve">で、ちょっと人手不足を理由に、今までは断ったりっていう案件ありましたかって言うんですけど、ちょっと人手不足ではなくて、キャパ不足になっちゃうんですけど、これであれば直近だと4億円規模の案件を受けきれなかったっていうことは言ってました。</w:t>
      </w:r>
    </w:p>
    <w:p>
      <w:pPr>
        <w:pStyle w:val="a2"/>
      </w:pPr>
      <w:r>
        <w:rPr>
          <w:rFonts w:hint="eastAsia"/>
        </w:rPr>
        <w:t xml:space="preserve">一応、さっきの資料の中に、今回Gラインに入れるんですけど、一応Eラインにも入れれるような設計にしてますよっていうのが、フジシールさんっていうこのメーカーさんなんですけど、資料に書いてあって、ちょっとレイアウト的な課題はあるんですけど、そこがクリアになればEラインにも同じような、このそっちは入れていきたいと。なんでGラインでうまくいけばっていう。さらに生産性を上げることができるような書き方はできるのかなと思ってます。</w:t>
      </w:r>
    </w:p>
    <w:p>
      <w:pPr>
        <w:pStyle w:val="a2"/>
      </w:pPr>
      <w:r>
        <w:rPr>
          <w:rFonts w:hint="eastAsia"/>
        </w:rPr>
        <w:t xml:space="preserve">賃上げに関して言うと、一応この直近期が今の進行期ですね。今年の4月に一応賃上げっていうのをされていて、まあ人件費ベースなんですけど、総額ベースなんですけど、一応5%賃上げはしてる。</w:t>
      </w:r>
    </w:p>
    <w:p>
      <w:pPr>
        <w:pStyle w:val="a2"/>
      </w:pPr>
      <w:r>
        <w:rPr>
          <w:rFonts w:hint="eastAsia"/>
        </w:rPr>
        <w:t xml:space="preserve">あと、設備はだいたい発注から8、9ヶ月ぐらいかかりそうっていうのが今のメーカーさんからのお返事です。</w:t>
      </w:r>
    </w:p>
    <w:p>
      <w:pPr>
        <w:pStyle w:val="a2"/>
      </w:pPr>
      <w:r>
        <w:rPr>
          <w:rFonts w:hint="eastAsia"/>
        </w:rPr>
        <w:t xml:space="preserve">一応社内担当者は名前聞いてきたので、これをまた入れてもらえたらと思います。</w:t>
      </w:r>
    </w:p>
    <w:p>
      <w:pPr>
        <w:pStyle w:val="a2"/>
      </w:pPr>
      <w:r>
        <w:rPr>
          <w:rFonts w:hint="eastAsia"/>
        </w:rPr>
        <w:t xml:space="preserve">で、一応人の採用に関しては新規、新卒採用を継続しておられるので、一年に3人ぐらい増えていくような感じで、またやってもらえたらいいかなと思ってます。</w:t>
      </w:r>
    </w:p>
    <w:p>
      <w:pPr>
        <w:pStyle w:val="a2"/>
      </w:pPr>
      <w:r>
        <w:rPr>
          <w:rFonts w:hint="eastAsia"/>
        </w:rPr>
        <w:t xml:space="preserve">で、ここからはちょっと私がヒアリングした後に試算した結果になるんですけども、一応計画上の生産量ということで、1品種の日だと15万袋作るっていうんで、1200枚入るパレットが全部で125枚。パレット今回入れるの買うのは90パレットなんですけど、結局回転するんでっていう。</w:t>
      </w:r>
    </w:p>
    <w:p>
      <w:pPr>
        <w:pStyle w:val="a2"/>
      </w:pPr>
      <w:r>
        <w:t xml:space="preserve">[Speaker 3] はいはいはいはい、なるほど。</w:t>
      </w:r>
    </w:p>
    <w:p>
      <w:pPr>
        <w:pStyle w:val="a2"/>
      </w:pPr>
      <w:r>
        <w:t xml:space="preserve">[Speaker 1] </w:t>
      </w:r>
      <w:r>
        <w:rPr>
          <w:rFonts w:hint="eastAsia"/>
        </w:rPr>
        <w:t xml:space="preserve">その込みで、125枚分詰めなきゃいけない。</w:t>
      </w:r>
    </w:p>
    <w:p>
      <w:pPr>
        <w:pStyle w:val="a2"/>
      </w:pPr>
      <w:r>
        <w:t xml:space="preserve">[Speaker 2] うんうんうん。</w:t>
      </w:r>
    </w:p>
    <w:p>
      <w:pPr>
        <w:pStyle w:val="a2"/>
      </w:pPr>
      <w:r>
        <w:t xml:space="preserve">[Speaker 1] </w:t>
      </w:r>
      <w:r>
        <w:rPr>
          <w:rFonts w:hint="eastAsia"/>
        </w:rPr>
        <w:t xml:space="preserve">時間にすると250分で。だから今まで17時間ぐらい稼働、ずっと人付きっきりだったのが、250分になると。2品種の日はもう少し少なくて、168分で詰め作業みたいな感じ。</w:t>
      </w:r>
    </w:p>
    <w:p>
      <w:pPr>
        <w:pStyle w:val="a2"/>
      </w:pPr>
      <w:r>
        <w:rPr>
          <w:rFonts w:hint="eastAsia"/>
        </w:rPr>
        <w:t xml:space="preserve">今度シフト別に作業時間を見た時には、現状この8時半から11時に工場稼働してるんで、えっと、150分と。ええと。</w:t>
      </w:r>
    </w:p>
    <w:p>
      <w:pPr>
        <w:pStyle w:val="a2"/>
      </w:pPr>
      <w:r>
        <w:t xml:space="preserve">[Speaker 3] あ、</w:t>
      </w:r>
    </w:p>
    <w:p>
      <w:pPr>
        <w:pStyle w:val="a2"/>
      </w:pPr>
      <w:r>
        <w:t xml:space="preserve">[Speaker 1] </w:t>
      </w:r>
      <w:r>
        <w:rPr>
          <w:rFonts w:hint="eastAsia"/>
        </w:rPr>
        <w:t xml:space="preserve">そうですね。150分間、早番の人はもう8時半から11時までずっと詰め作業をしてるみたいなイメージで。中番の人が11時に来て、今までだと480分ずっと詰め作業してたのが、100分間に変わると。はい。1品種の日は100分ですね。うん。で、2品種の日はもう18分ぐらいで、まあちょっとで終わっちゃうみたいな。うん、計算上。はい。うん。で、遅番の人はゼロになるということで。合計すると1日あたり、1品種の日は250分、2品種の日は168分になって、1日あたり14時間の空き時間が出ますよと。</w:t>
      </w:r>
    </w:p>
    <w:p>
      <w:pPr>
        <w:pStyle w:val="a2"/>
      </w:pPr>
      <w:r>
        <w:t xml:space="preserve">[Speaker 3] いうイメージで。</w:t>
      </w:r>
    </w:p>
    <w:p>
      <w:pPr>
        <w:pStyle w:val="a2"/>
      </w:pPr>
      <w:r>
        <w:t xml:space="preserve">[Speaker 1] </w:t>
      </w:r>
      <w:r>
        <w:rPr>
          <w:rFonts w:hint="eastAsia"/>
        </w:rPr>
        <w:t xml:space="preserve">省力化指数は0.8ぐらいになるんじゃないかなっていう試算になってます。ちょっとだけ下がるような気がします。書いてあるんですけど、そのパレットの入れ替え時間っていうのはちょっと入れてないので。</w:t>
      </w:r>
    </w:p>
    <w:p>
      <w:pPr>
        <w:pStyle w:val="a2"/>
      </w:pPr>
      <w:r>
        <w:rPr>
          <w:rFonts w:hint="eastAsia"/>
        </w:rPr>
        <w:t xml:space="preserve">で、一応その、導入後のストーリーとしてはですね。一応イメージ的には、今までは完全にトンボ飲料さんの中でも社員の人はオペレーターで、パートさんはもうそういう単純な作業である投入作業っていうふうな役割というか線引きをしてたんですけど、これを機にちょっとその作業の割り当てっていうのも見直して、そのパートさんにもそのオペレーター業務の一部をどんどん任していって、多能工化を図っていくと。</w:t>
      </w:r>
    </w:p>
    <w:p>
      <w:pPr>
        <w:pStyle w:val="a2"/>
      </w:pPr>
      <w:r>
        <w:rPr>
          <w:rFonts w:hint="eastAsia"/>
        </w:rPr>
        <w:t xml:space="preserve">多能工化によってオペレーション業務を習得したパートさんに、今度遅番のオペレーター業務を段階的に任せていって、そうすると、今まで夜の遅番でオペレーターしていた社員さんも、夜出る必要がなくなって、日勤に回ることができるので、そこで高付加価値業務である品質管理とか、こういう案件対応とか、そういったとこの強化、人材育成とかですね。っていうとこになんかつなげていくっていうストーリーが一番いいのかなと思ってるんです。</w:t>
      </w:r>
    </w:p>
    <w:p>
      <w:pPr>
        <w:pStyle w:val="a2"/>
      </w:pPr>
      <w:r>
        <w:rPr>
          <w:rFonts w:hint="eastAsia"/>
        </w:rPr>
        <w:t xml:space="preserve">ただ、夜勤に人がいないって言っときながら、パートさんに夜勤出てもらうんかいみたいな話あるんで、そこの矛盾はちょっと考えなくちゃいけないのかなとも思ってる。ただ、省人化できる人数とかで言うとそんなに多くないので、今回。</w:t>
      </w:r>
    </w:p>
    <w:p>
      <w:pPr>
        <w:pStyle w:val="a2"/>
      </w:pPr>
      <w:r>
        <w:t xml:space="preserve">[Speaker 3] うんうんうんうん。</w:t>
      </w:r>
    </w:p>
    <w:p>
      <w:pPr>
        <w:pStyle w:val="a2"/>
      </w:pPr>
      <w:r>
        <w:t xml:space="preserve">[Speaker 1] </w:t>
      </w:r>
      <w:r>
        <w:rPr>
          <w:rFonts w:hint="eastAsia"/>
        </w:rPr>
        <w:t xml:space="preserve">時間的にもなんで、こういう書き方がいいのかなと思うんですけど、もしなんか音木さんの方でいいアイデアがあれば、ちょっとまた書いてみていただきたいなと思ってます。</w:t>
      </w:r>
    </w:p>
    <w:p>
      <w:pPr>
        <w:pStyle w:val="a2"/>
      </w:pPr>
      <w:r>
        <w:t xml:space="preserve">[Speaker 2] </w:t>
      </w:r>
      <w:r>
        <w:rPr>
          <w:rFonts w:hint="eastAsia"/>
        </w:rPr>
        <w:t xml:space="preserve">了解です。</w:t>
      </w:r>
    </w:p>
    <w:p>
      <w:pPr>
        <w:pStyle w:val="a2"/>
      </w:pPr>
      <w:r>
        <w:t xml:space="preserve">[Speaker 1] </w:t>
      </w:r>
      <w:r>
        <w:rPr>
          <w:rFonts w:hint="eastAsia"/>
        </w:rPr>
        <w:t xml:space="preserve">っていう感じですね。僕、ヒアリングの中で、今現状パウチを詰めてる人、自社は一人なんですけど、そのシフトの間ですね。これを例えば3人がかりでやってますとかっていう風に書いちゃダメですかって聞いたら、ちょっとそれはダメだねって言われたんで、今のリアルな数字の中で、ちょっと色をつけたりしながら書くしかないかなというふうに思ってます。一応まとめた感じはこんな感じなんですけども。</w:t>
      </w:r>
    </w:p>
    <w:p>
      <w:pPr>
        <w:pStyle w:val="a2"/>
      </w:pPr>
      <w:r>
        <w:t xml:space="preserve">[Speaker 3] ありがとうございます。</w:t>
      </w:r>
    </w:p>
    <w:p>
      <w:pPr>
        <w:pStyle w:val="a2"/>
      </w:pPr>
      <w:r>
        <w:t xml:space="preserve">[Speaker 1] </w:t>
      </w:r>
      <w:r>
        <w:rPr>
          <w:rFonts w:hint="eastAsia"/>
        </w:rPr>
        <w:t xml:space="preserve">どうですか、不明点とか質問点があれば。</w:t>
      </w:r>
    </w:p>
    <w:p>
      <w:pPr>
        <w:pStyle w:val="a2"/>
      </w:pPr>
      <w:r>
        <w:t xml:space="preserve">[Speaker 2] </w:t>
      </w:r>
      <w:r>
        <w:rPr>
          <w:rFonts w:hint="eastAsia"/>
        </w:rPr>
        <w:t xml:space="preserve">でも、いただいた数字に大きくぶれない範囲で、多少調整みたいなのは。</w:t>
      </w:r>
    </w:p>
    <w:p>
      <w:pPr>
        <w:pStyle w:val="a2"/>
      </w:pPr>
      <w:r>
        <w:t xml:space="preserve">[Speaker 1] </w:t>
      </w:r>
      <w:r>
        <w:rPr>
          <w:rFonts w:hint="eastAsia"/>
        </w:rPr>
        <w:t xml:space="preserve">はい、いいかなって感じ。もちろん大丈夫だと思います。</w:t>
      </w:r>
    </w:p>
    <w:p>
      <w:pPr>
        <w:pStyle w:val="a2"/>
      </w:pPr>
      <w:r>
        <w:t xml:space="preserve">[Speaker 3] はい、わかりました。</w:t>
      </w:r>
    </w:p>
    <w:p>
      <w:pPr>
        <w:pStyle w:val="a2"/>
      </w:pPr>
      <w:r>
        <w:t xml:space="preserve">[Speaker 2] </w:t>
      </w:r>
      <w:r>
        <w:rPr>
          <w:rFonts w:hint="eastAsia"/>
        </w:rPr>
        <w:t xml:space="preserve">あとは補助率、投資金額が9200万でしたよね。1/2で、今回1/1に。</w:t>
      </w:r>
    </w:p>
    <w:p>
      <w:pPr>
        <w:pStyle w:val="a2"/>
      </w:pPr>
      <w:r>
        <w:t xml:space="preserve">[Speaker 1] </w:t>
      </w:r>
      <w:r>
        <w:rPr>
          <w:rFonts w:hint="eastAsia"/>
        </w:rPr>
        <w:t xml:space="preserve">はい、了解です。</w:t>
      </w:r>
    </w:p>
    <w:p>
      <w:pPr>
        <w:pStyle w:val="a2"/>
      </w:pPr>
      <w:r>
        <w:t xml:space="preserve">[Speaker 2] </w:t>
      </w:r>
      <w:r>
        <w:rPr>
          <w:rFonts w:hint="eastAsia"/>
        </w:rPr>
        <w:t xml:space="preserve">すいません。あとは決算見込みって、実績決算書にある数字でどうします？その今期、来期。同じぐらいで想定しちゃっていいものかで言うと、どうですかね。</w:t>
      </w:r>
    </w:p>
    <w:p>
      <w:pPr>
        <w:pStyle w:val="a2"/>
      </w:pPr>
      <w:r>
        <w:t xml:space="preserve">[Speaker 1] どうしましょうかね。そっか。</w:t>
      </w:r>
    </w:p>
    <w:p>
      <w:pPr>
        <w:pStyle w:val="a2"/>
      </w:pPr>
      <w:r>
        <w:t xml:space="preserve">[Speaker 2] </w:t>
      </w:r>
      <w:r>
        <w:rPr>
          <w:rFonts w:hint="eastAsia"/>
        </w:rPr>
        <w:t xml:space="preserve">ちょっともう関係ないか。じゃあインドで3%あげるっていう風に考えると、少し売り上げと利益は少し伸びていくみたいな感じの方がいいですかね。</w:t>
      </w:r>
    </w:p>
    <w:p>
      <w:pPr>
        <w:pStyle w:val="a2"/>
      </w:pPr>
      <w:r>
        <w:t xml:space="preserve">[Speaker 1] </w:t>
      </w:r>
      <w:r>
        <w:rPr>
          <w:rFonts w:hint="eastAsia"/>
        </w:rPr>
        <w:t xml:space="preserve">そうですね。どうしましょうか。試算表いただきましょうか。</w:t>
      </w:r>
    </w:p>
    <w:p>
      <w:pPr>
        <w:pStyle w:val="a2"/>
      </w:pPr>
      <w:r>
        <w:t xml:space="preserve">[Speaker 2] </w:t>
      </w:r>
      <w:r>
        <w:rPr>
          <w:rFonts w:hint="eastAsia"/>
        </w:rPr>
        <w:t xml:space="preserve">あ、そっちの方がまあありそうですね。でも下がってたらちょっと嫌ですね。そうなんです。</w:t>
      </w:r>
    </w:p>
    <w:p>
      <w:pPr>
        <w:pStyle w:val="a2"/>
      </w:pPr>
      <w:r>
        <w:t xml:space="preserve">[Speaker 1] </w:t>
      </w:r>
      <w:r>
        <w:rPr>
          <w:rFonts w:hint="eastAsia"/>
        </w:rPr>
        <w:t xml:space="preserve">上げ、うん、上がっ。</w:t>
      </w:r>
    </w:p>
    <w:p>
      <w:pPr>
        <w:pStyle w:val="a2"/>
      </w:pPr>
      <w:r>
        <w:t xml:space="preserve">[Speaker 2] </w:t>
      </w:r>
      <w:r>
        <w:rPr>
          <w:rFonts w:hint="eastAsia"/>
        </w:rPr>
        <w:t xml:space="preserve">てるっていう、ちょっと上がるぐらいの感じで。</w:t>
      </w:r>
    </w:p>
    <w:p>
      <w:pPr>
        <w:pStyle w:val="a2"/>
      </w:pPr>
      <w:r>
        <w:t xml:space="preserve">[Speaker 3] </w:t>
      </w:r>
      <w:r>
        <w:rPr>
          <w:rFonts w:hint="eastAsia"/>
        </w:rPr>
        <w:t xml:space="preserve">それで大丈夫かなと。</w:t>
      </w:r>
    </w:p>
    <w:p>
      <w:pPr>
        <w:pStyle w:val="a2"/>
      </w:pPr>
      <w:r>
        <w:t xml:space="preserve">[Speaker 2] </w:t>
      </w:r>
      <w:r>
        <w:rPr>
          <w:rFonts w:hint="eastAsia"/>
        </w:rPr>
        <w:t xml:space="preserve">うんうんうんうん。地元の賃上げ3%がこう違和感ないぐらいに。</w:t>
      </w:r>
    </w:p>
    <w:p>
      <w:pPr>
        <w:pStyle w:val="a2"/>
      </w:pPr>
      <w:r>
        <w:t xml:space="preserve">[Speaker 3] うんうん。</w:t>
      </w:r>
    </w:p>
    <w:p>
      <w:pPr>
        <w:pStyle w:val="a2"/>
      </w:pPr>
      <w:r>
        <w:t xml:space="preserve">[Speaker 2] </w:t>
      </w:r>
      <w:r>
        <w:rPr>
          <w:rFonts w:hint="eastAsia"/>
        </w:rPr>
        <w:t xml:space="preserve">ちょっと細かいところで言うと、ヒアリングリストの中のジーラインの売り上げが約14億円ってなっていて。内製売上全体54億の18から20%弱であったんですけど、54億だとそうですよね、20%になっちゃうので、どっちに合わせてとかってありますか？ああ、まだどっちでもって感じですか。</w:t>
      </w:r>
    </w:p>
    <w:p>
      <w:pPr>
        <w:pStyle w:val="a2"/>
      </w:pPr>
      <w:r>
        <w:t xml:space="preserve">[Speaker 1] </w:t>
      </w:r>
      <w:r>
        <w:rPr>
          <w:rFonts w:hint="eastAsia"/>
        </w:rPr>
        <w:t xml:space="preserve">内製売上とかって書くと、審査員もわけわかんなくなっちゃいそうだから、全社の売り上げの中のジーライン売り上げが14億円でいいかなと。ジージーで14億、イーでも同じく14億ぐらいな感じ。パウチデリーで見るとそれぐらいかな。</w:t>
      </w:r>
    </w:p>
    <w:p>
      <w:pPr>
        <w:pStyle w:val="a2"/>
      </w:pPr>
      <w:r>
        <w:t xml:space="preserve">[Speaker 3] スケジュールは、なので。</w:t>
      </w:r>
    </w:p>
    <w:p>
      <w:pPr>
        <w:pStyle w:val="a2"/>
      </w:pPr>
      <w:r>
        <w:t xml:space="preserve">[Speaker 2] </w:t>
      </w:r>
      <w:r>
        <w:rPr>
          <w:rFonts w:hint="eastAsia"/>
        </w:rPr>
        <w:t xml:space="preserve">基準年度が2028年3月期になると思うので。</w:t>
      </w:r>
    </w:p>
    <w:p>
      <w:pPr>
        <w:pStyle w:val="a2"/>
      </w:pPr>
      <w:r>
        <w:t xml:space="preserve">[Speaker 1] </w:t>
      </w:r>
      <w:r>
        <w:rPr>
          <w:rFonts w:hint="eastAsia"/>
        </w:rPr>
        <w:t xml:space="preserve">あ、そうですね。今の感じでいくと。おっしゃる通りです。</w:t>
      </w:r>
    </w:p>
    <w:p>
      <w:pPr>
        <w:pStyle w:val="a2"/>
      </w:pPr>
      <w:r>
        <w:t xml:space="preserve">[Speaker 2] </w:t>
      </w:r>
      <w:r>
        <w:rPr>
          <w:rFonts w:hint="eastAsia"/>
        </w:rPr>
        <w:t xml:space="preserve">もうこの3月ぐらいに事業を完了する感じにしますか。ちょっと余裕はありますけど。発注が確か9ヶ月ぐらいですね。交付決定するのは多分5月ぐらいっていう風なスケジュールで、9ヶ月後だと1月。</w:t>
      </w:r>
    </w:p>
    <w:p>
      <w:pPr>
        <w:pStyle w:val="a2"/>
      </w:pPr>
      <w:r>
        <w:t xml:space="preserve">[Speaker 1] うんうん、そうですよね。</w:t>
      </w:r>
    </w:p>
    <w:p>
      <w:pPr>
        <w:pStyle w:val="a2"/>
      </w:pPr>
      <w:r>
        <w:t xml:space="preserve">[Speaker 2] </w:t>
      </w:r>
      <w:r>
        <w:rPr>
          <w:rFonts w:hint="eastAsia"/>
        </w:rPr>
        <w:t xml:space="preserve">みんな、じゃあそれで2月ぐらいでいいですかね。</w:t>
      </w:r>
    </w:p>
    <w:p>
      <w:pPr>
        <w:pStyle w:val="a2"/>
      </w:pPr>
      <w:r>
        <w:t xml:space="preserve">[Speaker 3] </w:t>
      </w:r>
      <w:r>
        <w:rPr>
          <w:rFonts w:hint="eastAsia"/>
        </w:rPr>
        <w:t xml:space="preserve">了解です。そうですね。</w:t>
      </w:r>
    </w:p>
    <w:p>
      <w:pPr>
        <w:pStyle w:val="a2"/>
      </w:pPr>
      <w:r>
        <w:t xml:space="preserve">[Speaker 2] </w:t>
      </w:r>
      <w:r>
        <w:rPr>
          <w:rFonts w:hint="eastAsia"/>
        </w:rPr>
        <w:t xml:space="preserve">もう情報いっぱいいただけているので、大丈夫です。やりやすいです。</w:t>
      </w:r>
    </w:p>
    <w:p>
      <w:pPr>
        <w:pStyle w:val="a2"/>
      </w:pPr>
      <w:r>
        <w:t xml:space="preserve">[Speaker 1] </w:t>
      </w:r>
      <w:r>
        <w:rPr>
          <w:rFonts w:hint="eastAsia"/>
        </w:rPr>
        <w:t xml:space="preserve">ちょっとあれだけが心配で、さっきも言ったんですけど、そのまあ一人の人しかっていうところです。</w:t>
      </w:r>
    </w:p>
    <w:p>
      <w:pPr>
        <w:pStyle w:val="a2"/>
      </w:pPr>
      <w:r>
        <w:t xml:space="preserve">[Speaker 2] そうなんですよね。</w:t>
      </w:r>
    </w:p>
    <w:p>
      <w:pPr>
        <w:pStyle w:val="a2"/>
      </w:pPr>
      <w:r>
        <w:t xml:space="preserve">[Speaker 1] </w:t>
      </w:r>
      <w:r>
        <w:rPr>
          <w:rFonts w:hint="eastAsia"/>
        </w:rPr>
        <w:t xml:space="preserve">そうですよね、ちょっと。うん、まあ今まで元木さんにお願いしてる案件とか、うちでやってる案件の中でも、まあまあね、その工場の稼働時間が長いから、一応1日あたりの時間は、それなりには出してるし。そうですよね、うん、っていう。まあ、ちょっとそこだけ怖いなと思って。</w:t>
      </w:r>
    </w:p>
    <w:p>
      <w:pPr>
        <w:pStyle w:val="a2"/>
      </w:pPr>
      <w:r>
        <w:t xml:space="preserve">[Speaker 2] </w:t>
      </w:r>
      <w:r>
        <w:rPr>
          <w:rFonts w:hint="eastAsia"/>
        </w:rPr>
        <w:t xml:space="preserve">もう16時間で考えると、2人分ではありますもんね。常勤時間で考えたら。</w:t>
      </w:r>
    </w:p>
    <w:p>
      <w:pPr>
        <w:pStyle w:val="a2"/>
      </w:pPr>
      <w:r>
        <w:t xml:space="preserve">[Speaker 1] そう、そうですね。</w:t>
      </w:r>
    </w:p>
    <w:p>
      <w:pPr>
        <w:pStyle w:val="a2"/>
      </w:pPr>
      <w:r>
        <w:t xml:space="preserve">[Speaker 3] そうです。そうです。うんうんうん、そうですね。</w:t>
      </w:r>
    </w:p>
    <w:p>
      <w:pPr>
        <w:pStyle w:val="a2"/>
      </w:pPr>
      <w:r>
        <w:t xml:space="preserve">[Speaker 2] </w:t>
      </w:r>
      <w:r>
        <w:rPr>
          <w:rFonts w:hint="eastAsia"/>
        </w:rPr>
        <w:t xml:space="preserve">1回作ってみて、ちょっとあんまり違和感あるようだったら調整相談させていただくかもしれないですけど、多分大丈夫なんじゃないかなとは思います。ありがとうございます。はい、大丈夫です。ありがとうございます。</w:t>
      </w:r>
    </w:p>
    <w:p>
      <w:pPr>
        <w:pStyle w:val="a2"/>
      </w:pPr>
      <w:r>
        <w:t xml:space="preserve">[Speaker 1] </w:t>
      </w:r>
      <w:r>
        <w:rPr>
          <w:rFonts w:hint="eastAsia"/>
        </w:rPr>
        <w:t xml:space="preserve">一応、今回金融機関さんに出す必要はないので、すごい急いでるわけではないんですけど、どうですか、だいたいそこ的なところで言うと。</w:t>
      </w:r>
    </w:p>
    <w:p>
      <w:pPr>
        <w:pStyle w:val="a2"/>
      </w:pPr>
      <w:r>
        <w:t xml:space="preserve">[Speaker 2] </w:t>
      </w:r>
      <w:r>
        <w:rPr>
          <w:rFonts w:hint="eastAsia"/>
        </w:rPr>
        <w:t xml:space="preserve">今週、来週明けぐらいに。</w:t>
      </w:r>
    </w:p>
    <w:p>
      <w:pPr>
        <w:pStyle w:val="a2"/>
      </w:pPr>
      <w:r>
        <w:t xml:space="preserve">[Speaker 1] </w:t>
      </w:r>
      <w:r>
        <w:rPr>
          <w:rFonts w:hint="eastAsia"/>
        </w:rPr>
        <w:t xml:space="preserve">来週明けぐらい、月曜日とか火曜日ぐらい。</w:t>
      </w:r>
    </w:p>
    <w:p>
      <w:pPr>
        <w:pStyle w:val="a2"/>
      </w:pPr>
      <w:r>
        <w:t xml:space="preserve">[Speaker 2] </w:t>
      </w:r>
      <w:r>
        <w:rPr>
          <w:rFonts w:hint="eastAsia"/>
        </w:rPr>
        <w:t xml:space="preserve">そうですね。出せると思う。週末ぐらい出せるかなあ。助かります。ありがとうございます。できるだけ今週末までに出せるようにいたします。</w:t>
      </w:r>
    </w:p>
    <w:p>
      <w:pPr>
        <w:pStyle w:val="a2"/>
      </w:pPr>
      <w:r>
        <w:t xml:space="preserve">[Speaker 1] </w:t>
      </w:r>
      <w:r>
        <w:rPr>
          <w:rFonts w:hint="eastAsia"/>
        </w:rPr>
        <w:t xml:space="preserve">ありがとうございます。で、あともう1件って、2件とかと、そのもう1件がちょっと今日ヒアリングしたんですけど、まずちょっと省力化じゃなくて、もの補助になり、もの補助というか、新もの補助のものづくり枠的なやつになりそうなのと。だけど、まあ、ちょっと先方の方で、もうちょっと機械の型番を選定したいっていうので、一応あれの第2回公募が出たら、そこでチャレンジしてしたいっていう話になって。</w:t>
      </w:r>
    </w:p>
    <w:p>
      <w:pPr>
        <w:pStyle w:val="a2"/>
      </w:pPr>
      <w:r>
        <w:t xml:space="preserve">[Speaker 2] </w:t>
      </w:r>
      <w:r>
        <w:rPr>
          <w:rFonts w:hint="eastAsia"/>
        </w:rPr>
        <w:t xml:space="preserve">ちょっと先な感じになりそうですね。</w:t>
      </w:r>
    </w:p>
    <w:p>
      <w:pPr>
        <w:pStyle w:val="a2"/>
      </w:pPr>
      <w:r>
        <w:t xml:space="preserve">[Speaker 1] </w:t>
      </w:r>
      <w:r>
        <w:rPr>
          <w:rFonts w:hint="eastAsia"/>
        </w:rPr>
        <w:t xml:space="preserve">そう、僕からの1件はちょっとなくなるんですけど、ちょっと他のメンバーですね、担当してる案件で、ご依頼させていただきたいっていうふうに。</w:t>
      </w:r>
    </w:p>
    <w:p>
      <w:pPr>
        <w:pStyle w:val="a2"/>
      </w:pPr>
      <w:r>
        <w:t xml:space="preserve">[Speaker 2] </w:t>
      </w:r>
      <w:r>
        <w:rPr>
          <w:rFonts w:hint="eastAsia"/>
        </w:rPr>
        <w:t xml:space="preserve">さっき夕方言ってたので、省力、新もの補助・省力化で。了解です。わかりました。</w:t>
      </w:r>
    </w:p>
    <w:p>
      <w:pPr>
        <w:pStyle w:val="a2"/>
      </w:pPr>
      <w:r>
        <w:t xml:space="preserve">[Speaker 1] </w:t>
      </w:r>
      <w:r>
        <w:rPr>
          <w:rFonts w:hint="eastAsia"/>
        </w:rPr>
        <w:t xml:space="preserve">島谷という、そうなんです。</w:t>
      </w:r>
    </w:p>
    <w:p>
      <w:pPr>
        <w:pStyle w:val="a2"/>
      </w:pPr>
      <w:r>
        <w:t xml:space="preserve">[Speaker 2] </w:t>
      </w:r>
      <w:r>
        <w:rPr>
          <w:rFonts w:hint="eastAsia"/>
        </w:rPr>
        <w:t xml:space="preserve">うちのスタッフから、またちょっとSlackの方でお声がけがあるかもしれないんですけど、承知しました。ちょっとそのまだ余力的には大丈夫ですか？時間的な。大丈夫です。このくらいなんですかね。このくらい情報たっぷりいただける感じだったらありがたいですけど。</w:t>
      </w:r>
    </w:p>
    <w:p>
      <w:pPr>
        <w:pStyle w:val="a2"/>
      </w:pPr>
      <w:r>
        <w:t xml:space="preserve">[Speaker 1] </w:t>
      </w:r>
      <w:r>
        <w:rPr>
          <w:rFonts w:hint="eastAsia"/>
        </w:rPr>
        <w:t xml:space="preserve">ちょっと僕ほどかはちょっとわからないんですよね。</w:t>
      </w:r>
    </w:p>
    <w:p>
      <w:pPr>
        <w:pStyle w:val="a2"/>
      </w:pPr>
      <w:r>
        <w:t xml:space="preserve">[Speaker 2] </w:t>
      </w:r>
      <w:r>
        <w:rPr>
          <w:rFonts w:hint="eastAsia"/>
        </w:rPr>
        <w:t xml:space="preserve">多分、僕よりじゃないと思います。すいません、そうですよね、多分、木下さん、だいぶ手厚くやってる方です。前工程してくださるんで。了解です。頑張ります。</w:t>
      </w:r>
    </w:p>
    <w:p>
      <w:pPr>
        <w:pStyle w:val="a2"/>
      </w:pPr>
      <w:r>
        <w:t xml:space="preserve">[Speaker 1] </w:t>
      </w:r>
      <w:r>
        <w:rPr>
          <w:rFonts w:hint="eastAsia"/>
        </w:rPr>
        <w:t xml:space="preserve">ありがとうございます。僕、元木さん、本当に感謝でした。前のヒアリングの口頭審査のやつも。</w:t>
      </w:r>
    </w:p>
    <w:p>
      <w:pPr>
        <w:pStyle w:val="a2"/>
      </w:pPr>
      <w:r>
        <w:t xml:space="preserve">[Speaker 2] </w:t>
      </w:r>
      <w:r>
        <w:rPr>
          <w:rFonts w:hint="eastAsia"/>
        </w:rPr>
        <w:t xml:space="preserve">いえいえ、本当めっちゃ助かります。</w:t>
      </w:r>
    </w:p>
    <w:p>
      <w:pPr>
        <w:pStyle w:val="a2"/>
      </w:pPr>
      <w:r>
        <w:t xml:space="preserve">[Speaker 1] </w:t>
      </w:r>
      <w:r>
        <w:rPr>
          <w:rFonts w:hint="eastAsia"/>
        </w:rPr>
        <w:t xml:space="preserve">よかったですね。今結果待ちなんですけど、でも本当にうちには何の情報もなかったんで。</w:t>
      </w:r>
    </w:p>
    <w:p>
      <w:pPr>
        <w:pStyle w:val="a2"/>
      </w:pPr>
      <w:r>
        <w:t xml:space="preserve">[Speaker 2] </w:t>
      </w:r>
      <w:r>
        <w:rPr>
          <w:rFonts w:hint="eastAsia"/>
        </w:rPr>
        <w:t xml:space="preserve">とんでもないですよ。全然お役に立てることがあれば。</w:t>
      </w:r>
    </w:p>
    <w:p>
      <w:pPr>
        <w:pStyle w:val="a2"/>
      </w:pPr>
      <w:r>
        <w:t xml:space="preserve">[Speaker 1] </w:t>
      </w:r>
      <w:r>
        <w:rPr>
          <w:rFonts w:hint="eastAsia"/>
        </w:rPr>
        <w:t xml:space="preserve">助かりました。ありがとうございます。そしたらまたちょっと明日になるかもしれないですけど、また発注書の方もお送りさせていただいてもよろしいですか。</w:t>
      </w:r>
    </w:p>
    <w:p>
      <w:pPr>
        <w:pStyle w:val="a2"/>
      </w:pPr>
      <w:r>
        <w:t xml:space="preserve">[Speaker 2] </w:t>
      </w:r>
      <w:r>
        <w:rPr>
          <w:rFonts w:hint="eastAsia"/>
        </w:rPr>
        <w:t xml:space="preserve">大丈夫です。いただければと思います。</w:t>
      </w:r>
    </w:p>
    <w:p>
      <w:pPr>
        <w:pStyle w:val="a2"/>
      </w:pPr>
      <w:r>
        <w:t xml:space="preserve">[Speaker 1] </w:t>
      </w:r>
      <w:r>
        <w:rPr>
          <w:rFonts w:hint="eastAsia"/>
        </w:rPr>
        <w:t xml:space="preserve">了解です。また不明点あればいつでもご連絡ください。</w:t>
      </w:r>
    </w:p>
    <w:p>
      <w:pPr>
        <w:pStyle w:val="a2"/>
      </w:pPr>
      <w:r>
        <w:t xml:space="preserve">[Speaker 2] ありがとうございます。</w:t>
      </w:r>
    </w:p>
    <w:p>
      <w:pPr>
        <w:pStyle w:val="a2"/>
      </w:pPr>
      <w:r>
        <w:t xml:space="preserve">[Speaker 1] </w:t>
      </w:r>
      <w:r>
        <w:rPr>
          <w:rFonts w:hint="eastAsia"/>
        </w:rPr>
        <w:t xml:space="preserve">はい、じゃあ作業の方よろしくお願いいたします。</w:t>
      </w:r>
    </w:p>
    <w:p>
      <w:pPr>
        <w:pStyle w:val="a2"/>
      </w:pPr>
      <w:r>
        <w:t xml:space="preserve">[Speaker 2] </w:t>
      </w:r>
      <w:r>
        <w:rPr>
          <w:rFonts w:hint="eastAsia"/>
        </w:rPr>
        <w:t xml:space="preserve">よろしくお願いします。それでは失礼いたします。</w:t>
      </w:r>
    </w:p>
    <w:p>
      <w:pPr>
        <w:pStyle w:val="a2"/>
      </w:pPr>
      <w:r>
        <w:t xml:space="preserve">[Speaker 1] ありがとうございます。</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2026-09-30T10:50:48Z</dcterms:created>
  <dcterms:modified xsi:type="dcterms:W3CDTF">2026-09-30T10:50:48Z</dcterms:modified>
</cp:coreProperties>
</file>

<file path=docProps/custom.xml><?xml version="1.0" encoding="utf-8"?>
<Properties xmlns="http://schemas.openxmlformats.org/officeDocument/2006/custom-properties" xmlns:vt="http://schemas.openxmlformats.org/officeDocument/2006/docPropsVTypes"/>
</file>